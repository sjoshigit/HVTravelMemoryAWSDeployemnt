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0E202CE">
      <w:pPr>
        <w:pStyle w:val="2"/>
        <w:jc w:val="center"/>
        <w:rPr>
          <w:b/>
          <w:bCs/>
          <w:u w:val="single"/>
        </w:rPr>
      </w:pPr>
      <w:r>
        <w:rPr>
          <w:b/>
          <w:bCs/>
          <w:u w:val="single"/>
        </w:rPr>
        <w:t>Deployment Documentation: Travel Memory Application</w:t>
      </w:r>
      <w:r>
        <w:rPr>
          <w:b/>
          <w:bCs/>
          <w:u w:val="single"/>
        </w:rPr>
        <w:br w:type="textWrapping"/>
      </w:r>
      <w:r>
        <w:rPr>
          <w:b/>
          <w:bCs/>
          <w:u w:val="single"/>
        </w:rPr>
        <w:br w:type="textWrapping"/>
      </w:r>
      <w:bookmarkStart w:id="0" w:name="_GoBack"/>
      <w:bookmarkEnd w:id="0"/>
    </w:p>
    <w:p w14:paraId="4208CE41">
      <w:r>
        <w:rPr>
          <w:b/>
        </w:rPr>
        <w:t>Project Overview</w:t>
      </w:r>
      <w:r>
        <w:rPr>
          <w:b/>
        </w:rPr>
        <w:br w:type="textWrapping"/>
      </w:r>
      <w:r>
        <w:t>This document details the successful deployment of the MERN-stack TravelMemory application on Amazon Web Services (AWS). The architecture utilizes EC2 instances, Nginx for reverse proxying, PM2 for process management, an Application Load Balancer (ALB) for scaling, and Cloudflare for secure custom domain management.</w:t>
      </w:r>
    </w:p>
    <w:p w14:paraId="340218CB"/>
    <w:p w14:paraId="1551FD36">
      <w:pPr>
        <w:rPr>
          <w:rFonts w:asciiTheme="majorHAnsi" w:hAnsiTheme="majorHAnsi" w:eastAsiaTheme="majorEastAsia" w:cstheme="majorBidi"/>
          <w:b/>
          <w:bCs/>
          <w:color w:val="4F81BD" w:themeColor="accent1"/>
          <w:sz w:val="26"/>
          <w:szCs w:val="26"/>
          <w:lang w:val="en-US" w:eastAsia="en-US" w:bidi="ar-SA"/>
          <w14:textFill>
            <w14:solidFill>
              <w14:schemeClr w14:val="accent1"/>
            </w14:solidFill>
          </w14:textFill>
        </w:rPr>
      </w:pPr>
      <w:r>
        <w:rPr>
          <w:rFonts w:asciiTheme="majorHAnsi" w:hAnsiTheme="majorHAnsi" w:eastAsiaTheme="majorEastAsia" w:cstheme="majorBidi"/>
          <w:b/>
          <w:bCs/>
          <w:color w:val="4F81BD" w:themeColor="accent1"/>
          <w:sz w:val="26"/>
          <w:szCs w:val="26"/>
          <w:lang w:val="en-US" w:eastAsia="en-US" w:bidi="ar-SA"/>
          <w14:textFill>
            <w14:solidFill>
              <w14:schemeClr w14:val="accent1"/>
            </w14:solidFill>
          </w14:textFill>
        </w:rPr>
        <w:t>Deployment Architecture</w:t>
      </w:r>
    </w:p>
    <w:p w14:paraId="799B8629">
      <w:pPr>
        <w:rPr>
          <w:rFonts w:hint="default"/>
          <w:lang w:val="en-US"/>
        </w:rPr>
      </w:pPr>
      <w:r>
        <w:rPr>
          <w:rFonts w:hint="default"/>
          <w:lang w:val="en-US"/>
        </w:rPr>
        <w:drawing>
          <wp:inline distT="0" distB="0" distL="114300" distR="114300">
            <wp:extent cx="5485765" cy="1714500"/>
            <wp:effectExtent l="0" t="0" r="635" b="7620"/>
            <wp:docPr id="33" name="Picture 33" descr="Untitled Diagram.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Untitled Diagram.drawio"/>
                    <pic:cNvPicPr>
                      <a:picLocks noChangeAspect="1"/>
                    </pic:cNvPicPr>
                  </pic:nvPicPr>
                  <pic:blipFill>
                    <a:blip r:embed="rId6"/>
                    <a:stretch>
                      <a:fillRect/>
                    </a:stretch>
                  </pic:blipFill>
                  <pic:spPr>
                    <a:xfrm>
                      <a:off x="0" y="0"/>
                      <a:ext cx="5485765" cy="1714500"/>
                    </a:xfrm>
                    <a:prstGeom prst="rect">
                      <a:avLst/>
                    </a:prstGeom>
                  </pic:spPr>
                </pic:pic>
              </a:graphicData>
            </a:graphic>
          </wp:inline>
        </w:drawing>
      </w:r>
    </w:p>
    <w:p w14:paraId="73504828">
      <w:pPr>
        <w:pStyle w:val="3"/>
      </w:pPr>
      <w:r>
        <w:t>Phase 1: AWS Infrastructure Provisioning</w:t>
      </w:r>
    </w:p>
    <w:p w14:paraId="0E080B7B">
      <w:pPr>
        <w:pStyle w:val="23"/>
      </w:pPr>
      <w:r>
        <w:t>Configured the Virtual Private Cloud (VPC) to establish an isolated network environment.</w:t>
      </w:r>
    </w:p>
    <w:p w14:paraId="7551E9BD">
      <w:pPr>
        <w:pStyle w:val="23"/>
      </w:pPr>
      <w:r>
        <w:t>Created and assigned Security Groups to allow inbound traffic for SSH, HTTP, and HTTPS</w:t>
      </w:r>
      <w:r>
        <w:rPr>
          <w:rFonts w:hint="default"/>
          <w:lang w:val="en-US"/>
        </w:rPr>
        <w:t xml:space="preserve"> and custom tcp 3000 and 3001 for node and react</w:t>
      </w:r>
      <w:r>
        <w:t>.</w:t>
      </w:r>
    </w:p>
    <w:p w14:paraId="48AAF06B">
      <w:pPr>
        <w:pStyle w:val="23"/>
      </w:pPr>
      <w:r>
        <w:t>Provisioned the primary Amazon EC2 instance to serve as the backend host.</w:t>
      </w:r>
    </w:p>
    <w:p w14:paraId="03000D3D">
      <w:pPr>
        <w:pStyle w:val="23"/>
      </w:pPr>
      <w:r>
        <w:t>Successfully established a secure SSH connection to the EC2 instance to begin environment configuration.</w:t>
      </w:r>
      <w:r>
        <w:br w:type="textWrapping"/>
      </w:r>
      <w:r>
        <w:rPr>
          <w:rFonts w:asciiTheme="majorHAnsi" w:hAnsiTheme="majorHAnsi" w:eastAsiaTheme="majorEastAsia" w:cstheme="majorBidi"/>
          <w:b/>
          <w:bCs/>
          <w:color w:val="4F81BD" w:themeColor="accent1"/>
          <w:sz w:val="26"/>
          <w:szCs w:val="26"/>
          <w:u w:val="single"/>
          <w:lang w:val="en-US" w:eastAsia="en-US" w:bidi="ar-SA"/>
          <w14:textFill>
            <w14:solidFill>
              <w14:schemeClr w14:val="accent1"/>
            </w14:solidFill>
          </w14:textFill>
        </w:rPr>
        <w:t>Screenshot : security group</w:t>
      </w:r>
      <w:r>
        <w:rPr>
          <w:rFonts w:hint="default" w:asciiTheme="majorHAnsi" w:hAnsiTheme="majorHAnsi" w:eastAsiaTheme="majorEastAsia" w:cstheme="majorBidi"/>
          <w:b/>
          <w:bCs/>
          <w:color w:val="4F81BD" w:themeColor="accent1"/>
          <w:sz w:val="26"/>
          <w:szCs w:val="26"/>
          <w:u w:val="single"/>
          <w:lang w:val="en-US" w:eastAsia="en-US" w:bidi="ar-SA"/>
          <w14:textFill>
            <w14:solidFill>
              <w14:schemeClr w14:val="accent1"/>
            </w14:solidFill>
          </w14:textFill>
        </w:rPr>
        <w:t xml:space="preserve"> config</w:t>
      </w:r>
      <w:r>
        <w:br w:type="textWrapping"/>
      </w:r>
      <w:r>
        <w:drawing>
          <wp:inline distT="0" distB="0" distL="114300" distR="114300">
            <wp:extent cx="5486400" cy="3086100"/>
            <wp:effectExtent l="0" t="0" r="0" b="7620"/>
            <wp:docPr id="1" name="Picture 1" descr="security gro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ecurity group"/>
                    <pic:cNvPicPr>
                      <a:picLocks noChangeAspect="1"/>
                    </pic:cNvPicPr>
                  </pic:nvPicPr>
                  <pic:blipFill>
                    <a:blip r:embed="rId7"/>
                    <a:stretch>
                      <a:fillRect/>
                    </a:stretch>
                  </pic:blipFill>
                  <pic:spPr>
                    <a:xfrm>
                      <a:off x="0" y="0"/>
                      <a:ext cx="5486400" cy="3086100"/>
                    </a:xfrm>
                    <a:prstGeom prst="rect">
                      <a:avLst/>
                    </a:prstGeom>
                  </pic:spPr>
                </pic:pic>
              </a:graphicData>
            </a:graphic>
          </wp:inline>
        </w:drawing>
      </w:r>
    </w:p>
    <w:p w14:paraId="0D720621">
      <w:pPr>
        <w:pStyle w:val="3"/>
      </w:pPr>
      <w:r>
        <w:t>Phase 2: Backend Configuration</w:t>
      </w:r>
    </w:p>
    <w:p w14:paraId="5AE9A232">
      <w:pPr>
        <w:pStyle w:val="23"/>
      </w:pPr>
      <w:r>
        <w:t>Installed Node.js and npm package manager on the backend EC2 instance.</w:t>
      </w:r>
      <w:r>
        <w:br w:type="textWrapping"/>
      </w:r>
      <w:r>
        <w:rPr>
          <w:rFonts w:asciiTheme="majorHAnsi" w:hAnsiTheme="majorHAnsi" w:eastAsiaTheme="majorEastAsia" w:cstheme="majorBidi"/>
          <w:b/>
          <w:bCs/>
          <w:color w:val="4F81BD" w:themeColor="accent1"/>
          <w:sz w:val="26"/>
          <w:szCs w:val="26"/>
          <w:u w:val="single"/>
          <w:lang w:val="en-US" w:eastAsia="en-US" w:bidi="ar-SA"/>
          <w14:textFill>
            <w14:solidFill>
              <w14:schemeClr w14:val="accent1"/>
            </w14:solidFill>
          </w14:textFill>
        </w:rPr>
        <w:t xml:space="preserve">Screenshot : </w:t>
      </w:r>
      <w:r>
        <w:rPr>
          <w:rFonts w:hint="default" w:asciiTheme="majorHAnsi" w:hAnsiTheme="majorHAnsi" w:eastAsiaTheme="majorEastAsia" w:cstheme="majorBidi"/>
          <w:b/>
          <w:bCs/>
          <w:color w:val="4F81BD" w:themeColor="accent1"/>
          <w:sz w:val="26"/>
          <w:szCs w:val="26"/>
          <w:u w:val="single"/>
          <w:lang w:val="en-US" w:eastAsia="en-US" w:bidi="ar-SA"/>
          <w14:textFill>
            <w14:solidFill>
              <w14:schemeClr w14:val="accent1"/>
            </w14:solidFill>
          </w14:textFill>
        </w:rPr>
        <w:t>nodejs npm</w:t>
      </w:r>
      <w:r>
        <w:br w:type="textWrapping"/>
      </w:r>
      <w:r>
        <w:drawing>
          <wp:inline distT="0" distB="0" distL="114300" distR="114300">
            <wp:extent cx="5486400" cy="3086100"/>
            <wp:effectExtent l="0" t="0" r="0" b="7620"/>
            <wp:docPr id="2" name="Picture 2" descr="setup nodejs npm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etup nodejs npm "/>
                    <pic:cNvPicPr>
                      <a:picLocks noChangeAspect="1"/>
                    </pic:cNvPicPr>
                  </pic:nvPicPr>
                  <pic:blipFill>
                    <a:blip r:embed="rId8"/>
                    <a:stretch>
                      <a:fillRect/>
                    </a:stretch>
                  </pic:blipFill>
                  <pic:spPr>
                    <a:xfrm>
                      <a:off x="0" y="0"/>
                      <a:ext cx="5486400" cy="3086100"/>
                    </a:xfrm>
                    <a:prstGeom prst="rect">
                      <a:avLst/>
                    </a:prstGeom>
                  </pic:spPr>
                </pic:pic>
              </a:graphicData>
            </a:graphic>
          </wp:inline>
        </w:drawing>
      </w:r>
    </w:p>
    <w:p w14:paraId="34FFB0CF">
      <w:pPr>
        <w:pStyle w:val="23"/>
      </w:pPr>
      <w:r>
        <w:t>Cloned the TravelMemory project repository from GitHub into the server.</w:t>
      </w:r>
      <w:r>
        <w:br w:type="textWrapping"/>
      </w:r>
      <w:r>
        <w:rPr>
          <w:rFonts w:asciiTheme="majorHAnsi" w:hAnsiTheme="majorHAnsi" w:eastAsiaTheme="majorEastAsia" w:cstheme="majorBidi"/>
          <w:b/>
          <w:bCs/>
          <w:color w:val="4F81BD" w:themeColor="accent1"/>
          <w:sz w:val="26"/>
          <w:szCs w:val="26"/>
          <w:u w:val="single"/>
          <w:lang w:val="en-US" w:eastAsia="en-US" w:bidi="ar-SA"/>
          <w14:textFill>
            <w14:solidFill>
              <w14:schemeClr w14:val="accent1"/>
            </w14:solidFill>
          </w14:textFill>
        </w:rPr>
        <w:t xml:space="preserve">Screenshot : </w:t>
      </w:r>
      <w:r>
        <w:rPr>
          <w:rFonts w:hint="default" w:asciiTheme="majorHAnsi" w:hAnsiTheme="majorHAnsi" w:eastAsiaTheme="majorEastAsia" w:cstheme="majorBidi"/>
          <w:b/>
          <w:bCs/>
          <w:color w:val="4F81BD" w:themeColor="accent1"/>
          <w:sz w:val="26"/>
          <w:szCs w:val="26"/>
          <w:u w:val="single"/>
          <w:lang w:val="en-US" w:eastAsia="en-US" w:bidi="ar-SA"/>
          <w14:textFill>
            <w14:solidFill>
              <w14:schemeClr w14:val="accent1"/>
            </w14:solidFill>
          </w14:textFill>
        </w:rPr>
        <w:t>git clone</w:t>
      </w:r>
      <w:r>
        <w:br w:type="textWrapping"/>
      </w:r>
      <w:r>
        <w:drawing>
          <wp:inline distT="0" distB="0" distL="114300" distR="114300">
            <wp:extent cx="5486400" cy="3086100"/>
            <wp:effectExtent l="0" t="0" r="0" b="7620"/>
            <wp:docPr id="3" name="Picture 3" descr="git clone travelmem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git clone travelmemory"/>
                    <pic:cNvPicPr>
                      <a:picLocks noChangeAspect="1"/>
                    </pic:cNvPicPr>
                  </pic:nvPicPr>
                  <pic:blipFill>
                    <a:blip r:embed="rId9"/>
                    <a:stretch>
                      <a:fillRect/>
                    </a:stretch>
                  </pic:blipFill>
                  <pic:spPr>
                    <a:xfrm>
                      <a:off x="0" y="0"/>
                      <a:ext cx="5486400" cy="3086100"/>
                    </a:xfrm>
                    <a:prstGeom prst="rect">
                      <a:avLst/>
                    </a:prstGeom>
                  </pic:spPr>
                </pic:pic>
              </a:graphicData>
            </a:graphic>
          </wp:inline>
        </w:drawing>
      </w:r>
    </w:p>
    <w:p w14:paraId="11C02ACA">
      <w:pPr>
        <w:pStyle w:val="23"/>
      </w:pPr>
      <w:r>
        <w:t>Created and configured environment (.env) variables, including the application port and MongoDB URI.</w:t>
      </w:r>
    </w:p>
    <w:p w14:paraId="08272F24">
      <w:pPr>
        <w:pStyle w:val="23"/>
        <w:numPr>
          <w:numId w:val="0"/>
        </w:numPr>
        <w:ind w:leftChars="0"/>
      </w:pPr>
      <w:r>
        <w:rPr>
          <w:rFonts w:asciiTheme="majorHAnsi" w:hAnsiTheme="majorHAnsi" w:eastAsiaTheme="majorEastAsia" w:cstheme="majorBidi"/>
          <w:b/>
          <w:bCs/>
          <w:color w:val="4F81BD" w:themeColor="accent1"/>
          <w:sz w:val="26"/>
          <w:szCs w:val="26"/>
          <w:u w:val="single"/>
          <w:lang w:val="en-US" w:eastAsia="en-US" w:bidi="ar-SA"/>
          <w14:textFill>
            <w14:solidFill>
              <w14:schemeClr w14:val="accent1"/>
            </w14:solidFill>
          </w14:textFill>
        </w:rPr>
        <w:t xml:space="preserve">Screenshot : </w:t>
      </w:r>
      <w:r>
        <w:rPr>
          <w:rFonts w:hint="default" w:asciiTheme="majorHAnsi" w:hAnsiTheme="majorHAnsi" w:eastAsiaTheme="majorEastAsia" w:cstheme="majorBidi"/>
          <w:b/>
          <w:bCs/>
          <w:color w:val="4F81BD" w:themeColor="accent1"/>
          <w:sz w:val="26"/>
          <w:szCs w:val="26"/>
          <w:u w:val="single"/>
          <w:lang w:val="en-US" w:eastAsia="en-US" w:bidi="ar-SA"/>
          <w14:textFill>
            <w14:solidFill>
              <w14:schemeClr w14:val="accent1"/>
            </w14:solidFill>
          </w14:textFill>
        </w:rPr>
        <w:t>mongodb atlus uri</w:t>
      </w:r>
      <w:r>
        <w:br w:type="textWrapping"/>
      </w:r>
      <w:r>
        <w:drawing>
          <wp:inline distT="0" distB="0" distL="114300" distR="114300">
            <wp:extent cx="5486400" cy="3086100"/>
            <wp:effectExtent l="0" t="0" r="0" b="7620"/>
            <wp:docPr id="4" name="Picture 4" descr="setup mongod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setup mongodb"/>
                    <pic:cNvPicPr>
                      <a:picLocks noChangeAspect="1"/>
                    </pic:cNvPicPr>
                  </pic:nvPicPr>
                  <pic:blipFill>
                    <a:blip r:embed="rId10"/>
                    <a:stretch>
                      <a:fillRect/>
                    </a:stretch>
                  </pic:blipFill>
                  <pic:spPr>
                    <a:xfrm>
                      <a:off x="0" y="0"/>
                      <a:ext cx="5486400" cy="3086100"/>
                    </a:xfrm>
                    <a:prstGeom prst="rect">
                      <a:avLst/>
                    </a:prstGeom>
                  </pic:spPr>
                </pic:pic>
              </a:graphicData>
            </a:graphic>
          </wp:inline>
        </w:drawing>
      </w:r>
      <w:r>
        <w:br w:type="textWrapping"/>
      </w:r>
      <w:r>
        <w:rPr>
          <w:rFonts w:asciiTheme="majorHAnsi" w:hAnsiTheme="majorHAnsi" w:eastAsiaTheme="majorEastAsia" w:cstheme="majorBidi"/>
          <w:b/>
          <w:bCs/>
          <w:color w:val="4F81BD" w:themeColor="accent1"/>
          <w:sz w:val="26"/>
          <w:szCs w:val="26"/>
          <w:u w:val="single"/>
          <w:lang w:val="en-US" w:eastAsia="en-US" w:bidi="ar-SA"/>
          <w14:textFill>
            <w14:solidFill>
              <w14:schemeClr w14:val="accent1"/>
            </w14:solidFill>
          </w14:textFill>
        </w:rPr>
        <w:t xml:space="preserve">Screenshot : </w:t>
      </w:r>
      <w:r>
        <w:rPr>
          <w:rFonts w:hint="default" w:asciiTheme="majorHAnsi" w:hAnsiTheme="majorHAnsi" w:eastAsiaTheme="majorEastAsia" w:cstheme="majorBidi"/>
          <w:b/>
          <w:bCs/>
          <w:color w:val="4F81BD" w:themeColor="accent1"/>
          <w:sz w:val="26"/>
          <w:szCs w:val="26"/>
          <w:u w:val="single"/>
          <w:lang w:val="en-US" w:eastAsia="en-US" w:bidi="ar-SA"/>
          <w14:textFill>
            <w14:solidFill>
              <w14:schemeClr w14:val="accent1"/>
            </w14:solidFill>
          </w14:textFill>
        </w:rPr>
        <w:t>allow all mongo db ip access</w:t>
      </w:r>
      <w:r>
        <w:br w:type="textWrapping"/>
      </w:r>
      <w:r>
        <w:drawing>
          <wp:inline distT="0" distB="0" distL="114300" distR="114300">
            <wp:extent cx="5438140" cy="1343025"/>
            <wp:effectExtent l="0" t="0" r="2540" b="13335"/>
            <wp:docPr id="5" name="Picture 5" descr="ip access mongod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ip access mongodb"/>
                    <pic:cNvPicPr>
                      <a:picLocks noChangeAspect="1"/>
                    </pic:cNvPicPr>
                  </pic:nvPicPr>
                  <pic:blipFill>
                    <a:blip r:embed="rId11"/>
                    <a:srcRect l="17555" t="25055" r="740" b="33554"/>
                    <a:stretch>
                      <a:fillRect/>
                    </a:stretch>
                  </pic:blipFill>
                  <pic:spPr>
                    <a:xfrm>
                      <a:off x="0" y="0"/>
                      <a:ext cx="5438140" cy="1343025"/>
                    </a:xfrm>
                    <a:prstGeom prst="rect">
                      <a:avLst/>
                    </a:prstGeom>
                  </pic:spPr>
                </pic:pic>
              </a:graphicData>
            </a:graphic>
          </wp:inline>
        </w:drawing>
      </w:r>
      <w:r>
        <w:br w:type="textWrapping"/>
      </w:r>
    </w:p>
    <w:p w14:paraId="09D63183">
      <w:pPr>
        <w:pStyle w:val="23"/>
      </w:pPr>
      <w:r>
        <w:t>Successfully connected the backend application to the MongoDB database.</w:t>
      </w:r>
      <w:r>
        <w:br w:type="textWrapping"/>
      </w:r>
      <w:r>
        <w:rPr>
          <w:rFonts w:asciiTheme="majorHAnsi" w:hAnsiTheme="majorHAnsi" w:eastAsiaTheme="majorEastAsia" w:cstheme="majorBidi"/>
          <w:b/>
          <w:bCs/>
          <w:color w:val="4F81BD" w:themeColor="accent1"/>
          <w:sz w:val="26"/>
          <w:szCs w:val="26"/>
          <w:u w:val="single"/>
          <w:lang w:val="en-US" w:eastAsia="en-US" w:bidi="ar-SA"/>
          <w14:textFill>
            <w14:solidFill>
              <w14:schemeClr w14:val="accent1"/>
            </w14:solidFill>
          </w14:textFill>
        </w:rPr>
        <w:t xml:space="preserve">Screenshot : </w:t>
      </w:r>
      <w:r>
        <w:rPr>
          <w:rFonts w:hint="default" w:asciiTheme="majorHAnsi" w:hAnsiTheme="majorHAnsi" w:eastAsiaTheme="majorEastAsia" w:cstheme="majorBidi"/>
          <w:b/>
          <w:bCs/>
          <w:color w:val="4F81BD" w:themeColor="accent1"/>
          <w:sz w:val="26"/>
          <w:szCs w:val="26"/>
          <w:u w:val="single"/>
          <w:lang w:val="en-US" w:eastAsia="en-US" w:bidi="ar-SA"/>
          <w14:textFill>
            <w14:solidFill>
              <w14:schemeClr w14:val="accent1"/>
            </w14:solidFill>
          </w14:textFill>
        </w:rPr>
        <w:t>env setup</w:t>
      </w:r>
      <w:r>
        <w:br w:type="textWrapping"/>
      </w:r>
      <w:r>
        <w:drawing>
          <wp:inline distT="0" distB="0" distL="114300" distR="114300">
            <wp:extent cx="5486400" cy="761365"/>
            <wp:effectExtent l="0" t="0" r="0" b="635"/>
            <wp:docPr id="7" name="Picture 7" descr="env setup for port and mongodb ur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env setup for port and mongodb uri"/>
                    <pic:cNvPicPr>
                      <a:picLocks noChangeAspect="1"/>
                    </pic:cNvPicPr>
                  </pic:nvPicPr>
                  <pic:blipFill>
                    <a:blip r:embed="rId12"/>
                    <a:srcRect b="75329"/>
                    <a:stretch>
                      <a:fillRect/>
                    </a:stretch>
                  </pic:blipFill>
                  <pic:spPr>
                    <a:xfrm>
                      <a:off x="0" y="0"/>
                      <a:ext cx="5486400" cy="761365"/>
                    </a:xfrm>
                    <a:prstGeom prst="rect">
                      <a:avLst/>
                    </a:prstGeom>
                  </pic:spPr>
                </pic:pic>
              </a:graphicData>
            </a:graphic>
          </wp:inline>
        </w:drawing>
      </w:r>
    </w:p>
    <w:p w14:paraId="1B8E7B38">
      <w:pPr>
        <w:pStyle w:val="23"/>
      </w:pPr>
      <w:r>
        <w:t>Installed the PM2 process manager globally using npm.</w:t>
      </w:r>
    </w:p>
    <w:p w14:paraId="1B247B45">
      <w:pPr>
        <w:pStyle w:val="23"/>
        <w:numPr>
          <w:numId w:val="0"/>
        </w:numPr>
        <w:ind w:left="361" w:leftChars="164" w:firstLine="0" w:firstLineChars="0"/>
        <w:rPr>
          <w:rFonts w:hint="default"/>
          <w:lang w:val="en-US"/>
        </w:rPr>
      </w:pPr>
      <w:r>
        <w:rPr>
          <w:rFonts w:hint="default"/>
          <w:lang w:val="en-US"/>
        </w:rPr>
        <w:drawing>
          <wp:inline distT="0" distB="0" distL="114300" distR="114300">
            <wp:extent cx="5486400" cy="1205230"/>
            <wp:effectExtent l="0" t="0" r="0" b="0"/>
            <wp:docPr id="9" name="Picture 9" descr="pm2 insta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pm2 install"/>
                    <pic:cNvPicPr>
                      <a:picLocks noChangeAspect="1"/>
                    </pic:cNvPicPr>
                  </pic:nvPicPr>
                  <pic:blipFill>
                    <a:blip r:embed="rId13"/>
                    <a:srcRect b="60947"/>
                    <a:stretch>
                      <a:fillRect/>
                    </a:stretch>
                  </pic:blipFill>
                  <pic:spPr>
                    <a:xfrm>
                      <a:off x="0" y="0"/>
                      <a:ext cx="5486400" cy="1205230"/>
                    </a:xfrm>
                    <a:prstGeom prst="rect">
                      <a:avLst/>
                    </a:prstGeom>
                  </pic:spPr>
                </pic:pic>
              </a:graphicData>
            </a:graphic>
          </wp:inline>
        </w:drawing>
      </w:r>
    </w:p>
    <w:p w14:paraId="61223A60">
      <w:pPr>
        <w:pStyle w:val="23"/>
      </w:pPr>
      <w:r>
        <w:t>Started the backend Node.js server using PM2 to ensure continuous background execution.</w:t>
      </w:r>
      <w:r>
        <w:br w:type="textWrapping"/>
      </w:r>
      <w:r>
        <w:drawing>
          <wp:inline distT="0" distB="0" distL="114300" distR="114300">
            <wp:extent cx="5486400" cy="3086100"/>
            <wp:effectExtent l="0" t="0" r="0" b="7620"/>
            <wp:docPr id="11" name="Picture 11" descr="start backend server with pm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start backend server with pm2"/>
                    <pic:cNvPicPr>
                      <a:picLocks noChangeAspect="1"/>
                    </pic:cNvPicPr>
                  </pic:nvPicPr>
                  <pic:blipFill>
                    <a:blip r:embed="rId14"/>
                    <a:stretch>
                      <a:fillRect/>
                    </a:stretch>
                  </pic:blipFill>
                  <pic:spPr>
                    <a:xfrm>
                      <a:off x="0" y="0"/>
                      <a:ext cx="5486400" cy="3086100"/>
                    </a:xfrm>
                    <a:prstGeom prst="rect">
                      <a:avLst/>
                    </a:prstGeom>
                  </pic:spPr>
                </pic:pic>
              </a:graphicData>
            </a:graphic>
          </wp:inline>
        </w:drawing>
      </w:r>
    </w:p>
    <w:p w14:paraId="6A3E5A7D">
      <w:pPr>
        <w:pStyle w:val="23"/>
        <w:ind w:left="319" w:leftChars="45" w:hanging="220" w:hangingChars="100"/>
      </w:pPr>
      <w:r>
        <w:t>Verified backend functionality by testing API access directly via the EC2 instance's public IP address.</w:t>
      </w:r>
      <w:r>
        <w:br w:type="textWrapping"/>
      </w:r>
      <w:r>
        <w:drawing>
          <wp:inline distT="0" distB="0" distL="114300" distR="114300">
            <wp:extent cx="5486400" cy="1165860"/>
            <wp:effectExtent l="0" t="0" r="0" b="0"/>
            <wp:docPr id="12" name="Picture 12" descr="check backend with 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check backend with ip"/>
                    <pic:cNvPicPr>
                      <a:picLocks noChangeAspect="1"/>
                    </pic:cNvPicPr>
                  </pic:nvPicPr>
                  <pic:blipFill>
                    <a:blip r:embed="rId15"/>
                    <a:srcRect b="62222"/>
                    <a:stretch>
                      <a:fillRect/>
                    </a:stretch>
                  </pic:blipFill>
                  <pic:spPr>
                    <a:xfrm>
                      <a:off x="0" y="0"/>
                      <a:ext cx="5486400" cy="1165860"/>
                    </a:xfrm>
                    <a:prstGeom prst="rect">
                      <a:avLst/>
                    </a:prstGeom>
                  </pic:spPr>
                </pic:pic>
              </a:graphicData>
            </a:graphic>
          </wp:inline>
        </w:drawing>
      </w:r>
    </w:p>
    <w:p w14:paraId="60245ECE">
      <w:pPr>
        <w:pStyle w:val="3"/>
      </w:pPr>
      <w:r>
        <w:t>Phase 3: Frontend Configuration</w:t>
      </w:r>
    </w:p>
    <w:p w14:paraId="01A630F9">
      <w:pPr>
        <w:pStyle w:val="23"/>
      </w:pPr>
      <w:r>
        <w:t>Provisioned the frontend environment by installing Node.js and cloning the repository.</w:t>
      </w:r>
      <w:r>
        <w:br w:type="textWrapping"/>
      </w:r>
      <w:r>
        <w:drawing>
          <wp:inline distT="0" distB="0" distL="114300" distR="114300">
            <wp:extent cx="5486400" cy="3086100"/>
            <wp:effectExtent l="0" t="0" r="0" b="7620"/>
            <wp:docPr id="13" name="Picture 13" descr="setup nodejs and gitcl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setup nodejs and gitclone"/>
                    <pic:cNvPicPr>
                      <a:picLocks noChangeAspect="1"/>
                    </pic:cNvPicPr>
                  </pic:nvPicPr>
                  <pic:blipFill>
                    <a:blip r:embed="rId16"/>
                    <a:stretch>
                      <a:fillRect/>
                    </a:stretch>
                  </pic:blipFill>
                  <pic:spPr>
                    <a:xfrm>
                      <a:off x="0" y="0"/>
                      <a:ext cx="5486400" cy="3086100"/>
                    </a:xfrm>
                    <a:prstGeom prst="rect">
                      <a:avLst/>
                    </a:prstGeom>
                  </pic:spPr>
                </pic:pic>
              </a:graphicData>
            </a:graphic>
          </wp:inline>
        </w:drawing>
      </w:r>
    </w:p>
    <w:p w14:paraId="38DDF4D3">
      <w:pPr>
        <w:pStyle w:val="23"/>
      </w:pPr>
      <w:r>
        <w:t>Updated frontend configuration files to point the base URL to the backend server.</w:t>
      </w:r>
      <w:r>
        <w:br w:type="textWrapping"/>
      </w:r>
      <w:r>
        <w:drawing>
          <wp:inline distT="0" distB="0" distL="114300" distR="114300">
            <wp:extent cx="5486400" cy="3086100"/>
            <wp:effectExtent l="0" t="0" r="0" b="7620"/>
            <wp:docPr id="14" name="Picture 14" descr="env backend url first with backend 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env backend url first with backend ip"/>
                    <pic:cNvPicPr>
                      <a:picLocks noChangeAspect="1"/>
                    </pic:cNvPicPr>
                  </pic:nvPicPr>
                  <pic:blipFill>
                    <a:blip r:embed="rId17"/>
                    <a:stretch>
                      <a:fillRect/>
                    </a:stretch>
                  </pic:blipFill>
                  <pic:spPr>
                    <a:xfrm>
                      <a:off x="0" y="0"/>
                      <a:ext cx="5486400" cy="3086100"/>
                    </a:xfrm>
                    <a:prstGeom prst="rect">
                      <a:avLst/>
                    </a:prstGeom>
                  </pic:spPr>
                </pic:pic>
              </a:graphicData>
            </a:graphic>
          </wp:inline>
        </w:drawing>
      </w:r>
    </w:p>
    <w:p w14:paraId="02D96923">
      <w:pPr>
        <w:pStyle w:val="23"/>
      </w:pPr>
      <w:r>
        <w:t>Tested the frontend application via its IP address and confirmed successful data retrieval from the backend.</w:t>
      </w:r>
      <w:r>
        <w:br w:type="textWrapping"/>
      </w:r>
      <w:r>
        <w:drawing>
          <wp:inline distT="0" distB="0" distL="114300" distR="114300">
            <wp:extent cx="5486400" cy="3086100"/>
            <wp:effectExtent l="0" t="0" r="0" b="7620"/>
            <wp:docPr id="15" name="Picture 15" descr="check front end with 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check front end with ip"/>
                    <pic:cNvPicPr>
                      <a:picLocks noChangeAspect="1"/>
                    </pic:cNvPicPr>
                  </pic:nvPicPr>
                  <pic:blipFill>
                    <a:blip r:embed="rId18"/>
                    <a:stretch>
                      <a:fillRect/>
                    </a:stretch>
                  </pic:blipFill>
                  <pic:spPr>
                    <a:xfrm>
                      <a:off x="0" y="0"/>
                      <a:ext cx="5486400" cy="3086100"/>
                    </a:xfrm>
                    <a:prstGeom prst="rect">
                      <a:avLst/>
                    </a:prstGeom>
                  </pic:spPr>
                </pic:pic>
              </a:graphicData>
            </a:graphic>
          </wp:inline>
        </w:drawing>
      </w:r>
    </w:p>
    <w:p w14:paraId="613BACEF">
      <w:pPr>
        <w:pStyle w:val="3"/>
      </w:pPr>
      <w:r>
        <w:t>Phase 4: Reverse Proxy Configuration</w:t>
      </w:r>
    </w:p>
    <w:p w14:paraId="68E4E61D">
      <w:pPr>
        <w:pStyle w:val="23"/>
      </w:pPr>
      <w:r>
        <w:t>Installed Nginx on the EC2 instances to route incoming web traffic.</w:t>
      </w:r>
      <w:r>
        <w:br w:type="textWrapping"/>
      </w:r>
      <w:r>
        <w:drawing>
          <wp:inline distT="0" distB="0" distL="114300" distR="114300">
            <wp:extent cx="5486400" cy="3086100"/>
            <wp:effectExtent l="0" t="0" r="0" b="7620"/>
            <wp:docPr id="16" name="Picture 16" descr="nginx setup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nginx setup "/>
                    <pic:cNvPicPr>
                      <a:picLocks noChangeAspect="1"/>
                    </pic:cNvPicPr>
                  </pic:nvPicPr>
                  <pic:blipFill>
                    <a:blip r:embed="rId19"/>
                    <a:stretch>
                      <a:fillRect/>
                    </a:stretch>
                  </pic:blipFill>
                  <pic:spPr>
                    <a:xfrm>
                      <a:off x="0" y="0"/>
                      <a:ext cx="5486400" cy="3086100"/>
                    </a:xfrm>
                    <a:prstGeom prst="rect">
                      <a:avLst/>
                    </a:prstGeom>
                  </pic:spPr>
                </pic:pic>
              </a:graphicData>
            </a:graphic>
          </wp:inline>
        </w:drawing>
      </w:r>
    </w:p>
    <w:p w14:paraId="3A942AC8">
      <w:pPr>
        <w:pStyle w:val="23"/>
      </w:pPr>
      <w:r>
        <w:t>Configured Nginx as a reverse proxy, forwarding port 80 traffic to internal Node.js and React application ports.</w:t>
      </w:r>
      <w:r>
        <w:br w:type="textWrapping"/>
      </w:r>
      <w:r>
        <w:drawing>
          <wp:inline distT="0" distB="0" distL="114300" distR="114300">
            <wp:extent cx="5486400" cy="3086100"/>
            <wp:effectExtent l="0" t="0" r="0" b="7620"/>
            <wp:docPr id="17" name="Picture 17" descr="reverse proxy with ngin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reverse proxy with nginx"/>
                    <pic:cNvPicPr>
                      <a:picLocks noChangeAspect="1"/>
                    </pic:cNvPicPr>
                  </pic:nvPicPr>
                  <pic:blipFill>
                    <a:blip r:embed="rId20"/>
                    <a:stretch>
                      <a:fillRect/>
                    </a:stretch>
                  </pic:blipFill>
                  <pic:spPr>
                    <a:xfrm>
                      <a:off x="0" y="0"/>
                      <a:ext cx="5486400" cy="3086100"/>
                    </a:xfrm>
                    <a:prstGeom prst="rect">
                      <a:avLst/>
                    </a:prstGeom>
                  </pic:spPr>
                </pic:pic>
              </a:graphicData>
            </a:graphic>
          </wp:inline>
        </w:drawing>
      </w:r>
    </w:p>
    <w:p w14:paraId="591CEC18">
      <w:pPr>
        <w:pStyle w:val="23"/>
      </w:pPr>
      <w:r>
        <w:t>Successfully tested reverse proxy routing for both frontend and backend applications.</w:t>
      </w:r>
      <w:r>
        <w:br w:type="textWrapping"/>
      </w:r>
      <w:r>
        <w:drawing>
          <wp:inline distT="0" distB="0" distL="114300" distR="114300">
            <wp:extent cx="5486400" cy="3086100"/>
            <wp:effectExtent l="0" t="0" r="0" b="7620"/>
            <wp:docPr id="18" name="Picture 18" descr="reverse proxy test fro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reverse proxy test front"/>
                    <pic:cNvPicPr>
                      <a:picLocks noChangeAspect="1"/>
                    </pic:cNvPicPr>
                  </pic:nvPicPr>
                  <pic:blipFill>
                    <a:blip r:embed="rId21"/>
                    <a:stretch>
                      <a:fillRect/>
                    </a:stretch>
                  </pic:blipFill>
                  <pic:spPr>
                    <a:xfrm>
                      <a:off x="0" y="0"/>
                      <a:ext cx="5486400" cy="3086100"/>
                    </a:xfrm>
                    <a:prstGeom prst="rect">
                      <a:avLst/>
                    </a:prstGeom>
                  </pic:spPr>
                </pic:pic>
              </a:graphicData>
            </a:graphic>
          </wp:inline>
        </w:drawing>
      </w:r>
      <w:r>
        <w:br w:type="textWrapping"/>
      </w:r>
      <w:r>
        <w:br w:type="textWrapping"/>
      </w:r>
      <w:r>
        <w:drawing>
          <wp:inline distT="0" distB="0" distL="114300" distR="114300">
            <wp:extent cx="5486400" cy="3086100"/>
            <wp:effectExtent l="0" t="0" r="0" b="7620"/>
            <wp:docPr id="19" name="Picture 19" descr="reverse proxy test backe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reverse proxy test backend"/>
                    <pic:cNvPicPr>
                      <a:picLocks noChangeAspect="1"/>
                    </pic:cNvPicPr>
                  </pic:nvPicPr>
                  <pic:blipFill>
                    <a:blip r:embed="rId22"/>
                    <a:stretch>
                      <a:fillRect/>
                    </a:stretch>
                  </pic:blipFill>
                  <pic:spPr>
                    <a:xfrm>
                      <a:off x="0" y="0"/>
                      <a:ext cx="5486400" cy="3086100"/>
                    </a:xfrm>
                    <a:prstGeom prst="rect">
                      <a:avLst/>
                    </a:prstGeom>
                  </pic:spPr>
                </pic:pic>
              </a:graphicData>
            </a:graphic>
          </wp:inline>
        </w:drawing>
      </w:r>
    </w:p>
    <w:p w14:paraId="11CF0BBF">
      <w:pPr>
        <w:pStyle w:val="3"/>
      </w:pPr>
      <w:r>
        <w:t>Phase 5: Application Scaling</w:t>
      </w:r>
    </w:p>
    <w:p w14:paraId="58BB3458">
      <w:pPr>
        <w:pStyle w:val="23"/>
      </w:pPr>
      <w:r>
        <w:t>Created Amazon Machine Images (AMIs) from the fully configured frontend and backend instances.</w:t>
      </w:r>
      <w:r>
        <w:br w:type="textWrapping"/>
      </w:r>
      <w:r>
        <w:drawing>
          <wp:inline distT="0" distB="0" distL="114300" distR="114300">
            <wp:extent cx="5486400" cy="3086100"/>
            <wp:effectExtent l="0" t="0" r="0" b="7620"/>
            <wp:docPr id="20" name="Picture 20" descr="create instances images for both frontend and backe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create instances images for both frontend and backend"/>
                    <pic:cNvPicPr>
                      <a:picLocks noChangeAspect="1"/>
                    </pic:cNvPicPr>
                  </pic:nvPicPr>
                  <pic:blipFill>
                    <a:blip r:embed="rId23"/>
                    <a:stretch>
                      <a:fillRect/>
                    </a:stretch>
                  </pic:blipFill>
                  <pic:spPr>
                    <a:xfrm>
                      <a:off x="0" y="0"/>
                      <a:ext cx="5486400" cy="3086100"/>
                    </a:xfrm>
                    <a:prstGeom prst="rect">
                      <a:avLst/>
                    </a:prstGeom>
                  </pic:spPr>
                </pic:pic>
              </a:graphicData>
            </a:graphic>
          </wp:inline>
        </w:drawing>
      </w:r>
    </w:p>
    <w:p w14:paraId="546FEAA8">
      <w:pPr>
        <w:pStyle w:val="23"/>
      </w:pPr>
      <w:r>
        <w:t>Launched additional EC2 instances from the custom AMIs to create a scaled multi-node environment.</w:t>
      </w:r>
      <w:r>
        <w:br w:type="textWrapping"/>
      </w:r>
      <w:r>
        <w:drawing>
          <wp:inline distT="0" distB="0" distL="114300" distR="114300">
            <wp:extent cx="5486400" cy="3086100"/>
            <wp:effectExtent l="0" t="0" r="0" b="7620"/>
            <wp:docPr id="21" name="Picture 21" descr="target groups with port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target groups with port 80"/>
                    <pic:cNvPicPr>
                      <a:picLocks noChangeAspect="1"/>
                    </pic:cNvPicPr>
                  </pic:nvPicPr>
                  <pic:blipFill>
                    <a:blip r:embed="rId24"/>
                    <a:stretch>
                      <a:fillRect/>
                    </a:stretch>
                  </pic:blipFill>
                  <pic:spPr>
                    <a:xfrm>
                      <a:off x="0" y="0"/>
                      <a:ext cx="5486400" cy="3086100"/>
                    </a:xfrm>
                    <a:prstGeom prst="rect">
                      <a:avLst/>
                    </a:prstGeom>
                  </pic:spPr>
                </pic:pic>
              </a:graphicData>
            </a:graphic>
          </wp:inline>
        </w:drawing>
      </w:r>
    </w:p>
    <w:p w14:paraId="7BC860AB">
      <w:pPr>
        <w:pStyle w:val="23"/>
      </w:pPr>
      <w:r>
        <w:t>Provisioned and configured an AWS Application Load Balancer (ALB) to distribute incoming traffic.</w:t>
      </w:r>
      <w:r>
        <w:br w:type="textWrapping"/>
      </w:r>
      <w:r>
        <w:drawing>
          <wp:inline distT="0" distB="0" distL="114300" distR="114300">
            <wp:extent cx="5486400" cy="3086100"/>
            <wp:effectExtent l="0" t="0" r="0" b="7620"/>
            <wp:docPr id="22" name="Picture 22" descr="al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alb"/>
                    <pic:cNvPicPr>
                      <a:picLocks noChangeAspect="1"/>
                    </pic:cNvPicPr>
                  </pic:nvPicPr>
                  <pic:blipFill>
                    <a:blip r:embed="rId25"/>
                    <a:stretch>
                      <a:fillRect/>
                    </a:stretch>
                  </pic:blipFill>
                  <pic:spPr>
                    <a:xfrm>
                      <a:off x="0" y="0"/>
                      <a:ext cx="5486400" cy="3086100"/>
                    </a:xfrm>
                    <a:prstGeom prst="rect">
                      <a:avLst/>
                    </a:prstGeom>
                  </pic:spPr>
                </pic:pic>
              </a:graphicData>
            </a:graphic>
          </wp:inline>
        </w:drawing>
      </w:r>
    </w:p>
    <w:p w14:paraId="200A37DC">
      <w:pPr>
        <w:pStyle w:val="23"/>
      </w:pPr>
      <w:r>
        <w:t>Successfully tested the Load Balancer endpoint and verified traffic distribution across frontend nodes.</w:t>
      </w:r>
      <w:r>
        <w:br w:type="textWrapping"/>
      </w:r>
      <w:r>
        <w:drawing>
          <wp:inline distT="0" distB="0" distL="114300" distR="114300">
            <wp:extent cx="5486400" cy="3086100"/>
            <wp:effectExtent l="0" t="0" r="0" b="7620"/>
            <wp:docPr id="23" name="Picture 23" descr="front end LB tes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front end LB test "/>
                    <pic:cNvPicPr>
                      <a:picLocks noChangeAspect="1"/>
                    </pic:cNvPicPr>
                  </pic:nvPicPr>
                  <pic:blipFill>
                    <a:blip r:embed="rId26"/>
                    <a:stretch>
                      <a:fillRect/>
                    </a:stretch>
                  </pic:blipFill>
                  <pic:spPr>
                    <a:xfrm>
                      <a:off x="0" y="0"/>
                      <a:ext cx="5486400" cy="3086100"/>
                    </a:xfrm>
                    <a:prstGeom prst="rect">
                      <a:avLst/>
                    </a:prstGeom>
                  </pic:spPr>
                </pic:pic>
              </a:graphicData>
            </a:graphic>
          </wp:inline>
        </w:drawing>
      </w:r>
    </w:p>
    <w:p w14:paraId="25D56DBC">
      <w:pPr>
        <w:pStyle w:val="3"/>
      </w:pPr>
      <w:r>
        <w:t>Phase 6: Cloudflare DNS and Custom Domain</w:t>
      </w:r>
    </w:p>
    <w:p w14:paraId="061F85E9">
      <w:pPr>
        <w:pStyle w:val="23"/>
      </w:pPr>
      <w:r>
        <w:t>Added the custom domain to Cloudflare and accessed the DNS management console.</w:t>
      </w:r>
      <w:r>
        <w:br w:type="textWrapping"/>
      </w:r>
      <w:r>
        <w:drawing>
          <wp:inline distT="0" distB="0" distL="114300" distR="114300">
            <wp:extent cx="5486400" cy="3086100"/>
            <wp:effectExtent l="0" t="0" r="0" b="7620"/>
            <wp:docPr id="24" name="Picture 24" descr="Screenshot (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Screenshot (300)"/>
                    <pic:cNvPicPr>
                      <a:picLocks noChangeAspect="1"/>
                    </pic:cNvPicPr>
                  </pic:nvPicPr>
                  <pic:blipFill>
                    <a:blip r:embed="rId27"/>
                    <a:stretch>
                      <a:fillRect/>
                    </a:stretch>
                  </pic:blipFill>
                  <pic:spPr>
                    <a:xfrm>
                      <a:off x="0" y="0"/>
                      <a:ext cx="5486400" cy="3086100"/>
                    </a:xfrm>
                    <a:prstGeom prst="rect">
                      <a:avLst/>
                    </a:prstGeom>
                  </pic:spPr>
                </pic:pic>
              </a:graphicData>
            </a:graphic>
          </wp:inline>
        </w:drawing>
      </w:r>
    </w:p>
    <w:p w14:paraId="53DB1A63">
      <w:pPr>
        <w:pStyle w:val="23"/>
      </w:pPr>
      <w:r>
        <w:t>Created DNS records to route traffic to the AWS infrastructure.</w:t>
      </w:r>
      <w:r>
        <w:br w:type="textWrapping"/>
      </w:r>
      <w:r>
        <w:drawing>
          <wp:inline distT="0" distB="0" distL="114300" distR="114300">
            <wp:extent cx="5486400" cy="3086100"/>
            <wp:effectExtent l="0" t="0" r="0" b="7620"/>
            <wp:docPr id="25" name="Picture 25" descr="Screenshot (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Screenshot (301)"/>
                    <pic:cNvPicPr>
                      <a:picLocks noChangeAspect="1"/>
                    </pic:cNvPicPr>
                  </pic:nvPicPr>
                  <pic:blipFill>
                    <a:blip r:embed="rId28"/>
                    <a:stretch>
                      <a:fillRect/>
                    </a:stretch>
                  </pic:blipFill>
                  <pic:spPr>
                    <a:xfrm>
                      <a:off x="0" y="0"/>
                      <a:ext cx="5486400" cy="3086100"/>
                    </a:xfrm>
                    <a:prstGeom prst="rect">
                      <a:avLst/>
                    </a:prstGeom>
                  </pic:spPr>
                </pic:pic>
              </a:graphicData>
            </a:graphic>
          </wp:inline>
        </w:drawing>
      </w:r>
      <w:r>
        <w:br w:type="textWrapping"/>
      </w:r>
      <w:r>
        <w:drawing>
          <wp:inline distT="0" distB="0" distL="114300" distR="114300">
            <wp:extent cx="5485130" cy="1593215"/>
            <wp:effectExtent l="0" t="0" r="1270" b="6985"/>
            <wp:docPr id="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1"/>
                    <pic:cNvPicPr>
                      <a:picLocks noChangeAspect="1"/>
                    </pic:cNvPicPr>
                  </pic:nvPicPr>
                  <pic:blipFill>
                    <a:blip r:embed="rId29"/>
                    <a:stretch>
                      <a:fillRect/>
                    </a:stretch>
                  </pic:blipFill>
                  <pic:spPr>
                    <a:xfrm>
                      <a:off x="0" y="0"/>
                      <a:ext cx="5485130" cy="1593215"/>
                    </a:xfrm>
                    <a:prstGeom prst="rect">
                      <a:avLst/>
                    </a:prstGeom>
                    <a:noFill/>
                    <a:ln>
                      <a:noFill/>
                    </a:ln>
                  </pic:spPr>
                </pic:pic>
              </a:graphicData>
            </a:graphic>
          </wp:inline>
        </w:drawing>
      </w:r>
    </w:p>
    <w:p w14:paraId="031274FA">
      <w:pPr>
        <w:pStyle w:val="23"/>
      </w:pPr>
      <w:r>
        <w:t>Configured a CNAME record to route API requests to the backend Load Balancer.</w:t>
      </w:r>
      <w:r>
        <w:br w:type="textWrapping"/>
      </w:r>
      <w:r>
        <w:drawing>
          <wp:inline distT="0" distB="0" distL="114300" distR="114300">
            <wp:extent cx="5486400" cy="3086100"/>
            <wp:effectExtent l="0" t="0" r="0" b="7620"/>
            <wp:docPr id="27" name="Picture 27" descr="cloud flare DNS con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cloud flare DNS config"/>
                    <pic:cNvPicPr>
                      <a:picLocks noChangeAspect="1"/>
                    </pic:cNvPicPr>
                  </pic:nvPicPr>
                  <pic:blipFill>
                    <a:blip r:embed="rId30"/>
                    <a:stretch>
                      <a:fillRect/>
                    </a:stretch>
                  </pic:blipFill>
                  <pic:spPr>
                    <a:xfrm>
                      <a:off x="0" y="0"/>
                      <a:ext cx="5486400" cy="3086100"/>
                    </a:xfrm>
                    <a:prstGeom prst="rect">
                      <a:avLst/>
                    </a:prstGeom>
                  </pic:spPr>
                </pic:pic>
              </a:graphicData>
            </a:graphic>
          </wp:inline>
        </w:drawing>
      </w:r>
    </w:p>
    <w:p w14:paraId="37A1A6FC">
      <w:pPr>
        <w:pStyle w:val="23"/>
      </w:pPr>
      <w:r>
        <w:t>Successfully tested backend CNAME resolution to ensure proper routing.</w:t>
      </w:r>
      <w:r>
        <w:br w:type="textWrapping"/>
      </w:r>
      <w:r>
        <w:drawing>
          <wp:inline distT="0" distB="0" distL="114300" distR="114300">
            <wp:extent cx="5486400" cy="3086100"/>
            <wp:effectExtent l="0" t="0" r="0" b="7620"/>
            <wp:docPr id="29" name="Picture 29" descr="backend test in domain htt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backend test in domain http"/>
                    <pic:cNvPicPr>
                      <a:picLocks noChangeAspect="1"/>
                    </pic:cNvPicPr>
                  </pic:nvPicPr>
                  <pic:blipFill>
                    <a:blip r:embed="rId31"/>
                    <a:stretch>
                      <a:fillRect/>
                    </a:stretch>
                  </pic:blipFill>
                  <pic:spPr>
                    <a:xfrm>
                      <a:off x="0" y="0"/>
                      <a:ext cx="5486400" cy="3086100"/>
                    </a:xfrm>
                    <a:prstGeom prst="rect">
                      <a:avLst/>
                    </a:prstGeom>
                  </pic:spPr>
                </pic:pic>
              </a:graphicData>
            </a:graphic>
          </wp:inline>
        </w:drawing>
      </w:r>
    </w:p>
    <w:p w14:paraId="317EC9CF">
      <w:pPr>
        <w:pStyle w:val="23"/>
      </w:pPr>
      <w:r>
        <w:t>Verified frontend accessibility through the custom domain with HTTPS enabled.</w:t>
      </w:r>
      <w:r>
        <w:br w:type="textWrapping"/>
      </w:r>
      <w:r>
        <w:rPr>
          <w:rFonts w:hint="default"/>
          <w:lang w:val="en-US"/>
        </w:rPr>
        <w:t>Created SSL using AWS Certificate Manager (ACM)</w:t>
      </w:r>
      <w:r>
        <w:rPr>
          <w:rFonts w:hint="default"/>
          <w:color w:val="0000FF"/>
          <w:lang w:val="en-US"/>
        </w:rPr>
        <w:t xml:space="preserve"> *.sudhanshujoshi.in</w:t>
      </w:r>
      <w:r>
        <w:rPr>
          <w:rFonts w:hint="default"/>
          <w:lang w:val="en-US"/>
        </w:rPr>
        <w:br w:type="textWrapping"/>
      </w:r>
      <w:r>
        <w:rPr>
          <w:rFonts w:hint="default"/>
          <w:lang w:val="en-US"/>
        </w:rPr>
        <w:t xml:space="preserve">applied HTTPS 443 listeners to both backend and frontend load balancer taget group ec2 http:80.  </w:t>
      </w:r>
    </w:p>
    <w:p w14:paraId="606CF3D0">
      <w:pPr>
        <w:pStyle w:val="3"/>
        <w:keepNext w:val="0"/>
        <w:keepLines w:val="0"/>
        <w:widowControl/>
        <w:suppressLineNumbers w:val="0"/>
      </w:pPr>
      <w:r>
        <w:t>Verified secure HTTPS communication between frontend and backend APIs using the custom domain.</w:t>
      </w:r>
      <w:r>
        <w:br w:type="textWrapping"/>
      </w:r>
      <w:r>
        <w:drawing>
          <wp:inline distT="0" distB="0" distL="114300" distR="114300">
            <wp:extent cx="5486400" cy="3086100"/>
            <wp:effectExtent l="0" t="0" r="0" b="7620"/>
            <wp:docPr id="32" name="Picture 32" descr="secure test backend in doma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secure test backend in domain"/>
                    <pic:cNvPicPr>
                      <a:picLocks noChangeAspect="1"/>
                    </pic:cNvPicPr>
                  </pic:nvPicPr>
                  <pic:blipFill>
                    <a:blip r:embed="rId32"/>
                    <a:stretch>
                      <a:fillRect/>
                    </a:stretch>
                  </pic:blipFill>
                  <pic:spPr>
                    <a:xfrm>
                      <a:off x="0" y="0"/>
                      <a:ext cx="5486400" cy="3086100"/>
                    </a:xfrm>
                    <a:prstGeom prst="rect">
                      <a:avLst/>
                    </a:prstGeom>
                  </pic:spPr>
                </pic:pic>
              </a:graphicData>
            </a:graphic>
          </wp:inline>
        </w:drawing>
      </w:r>
      <w:r>
        <w:br w:type="textWrapping"/>
      </w:r>
      <w:r>
        <w:drawing>
          <wp:inline distT="0" distB="0" distL="114300" distR="114300">
            <wp:extent cx="5486400" cy="3086100"/>
            <wp:effectExtent l="0" t="0" r="0" b="7620"/>
            <wp:docPr id="31" name="Picture 31" descr="frontend test domain with sec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frontend test domain with secure"/>
                    <pic:cNvPicPr>
                      <a:picLocks noChangeAspect="1"/>
                    </pic:cNvPicPr>
                  </pic:nvPicPr>
                  <pic:blipFill>
                    <a:blip r:embed="rId33"/>
                    <a:stretch>
                      <a:fillRect/>
                    </a:stretch>
                  </pic:blipFill>
                  <pic:spPr>
                    <a:xfrm>
                      <a:off x="0" y="0"/>
                      <a:ext cx="5486400" cy="3086100"/>
                    </a:xfrm>
                    <a:prstGeom prst="rect">
                      <a:avLst/>
                    </a:prstGeom>
                  </pic:spPr>
                </pic:pic>
              </a:graphicData>
            </a:graphic>
          </wp:inline>
        </w:drawing>
      </w:r>
      <w:r>
        <w:br w:type="textWrapping"/>
      </w:r>
      <w:r>
        <w:drawing>
          <wp:inline distT="0" distB="0" distL="114300" distR="114300">
            <wp:extent cx="5486400" cy="3086100"/>
            <wp:effectExtent l="0" t="0" r="0" b="7620"/>
            <wp:docPr id="30" name="Picture 30" descr="frontend test secure with doma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frontend test secure with domain"/>
                    <pic:cNvPicPr>
                      <a:picLocks noChangeAspect="1"/>
                    </pic:cNvPicPr>
                  </pic:nvPicPr>
                  <pic:blipFill>
                    <a:blip r:embed="rId34"/>
                    <a:stretch>
                      <a:fillRect/>
                    </a:stretch>
                  </pic:blipFill>
                  <pic:spPr>
                    <a:xfrm>
                      <a:off x="0" y="0"/>
                      <a:ext cx="5486400" cy="3086100"/>
                    </a:xfrm>
                    <a:prstGeom prst="rect">
                      <a:avLst/>
                    </a:prstGeom>
                  </pic:spPr>
                </pic:pic>
              </a:graphicData>
            </a:graphic>
          </wp:inline>
        </w:drawing>
      </w:r>
      <w:r>
        <w:br w:type="textWrapping"/>
      </w:r>
      <w:r>
        <w:br w:type="textWrapping"/>
      </w:r>
      <w:r>
        <w:t>Conclusion</w:t>
      </w:r>
    </w:p>
    <w:p w14:paraId="4FD84D75">
      <w:pPr>
        <w:pStyle w:val="33"/>
        <w:keepNext w:val="0"/>
        <w:keepLines w:val="0"/>
        <w:widowControl/>
        <w:suppressLineNumbers w:val="0"/>
      </w:pPr>
      <w:r>
        <w:t>The Travel Memory application was successfully deployed on AWS using a secure and scalable architecture. The deployment included EC2 instances for hosting, MongoDB for database connectivity, PM2 for process management, Nginx as a reverse proxy, an Application Load Balancer for traffic distribution, and Cloudflare for DNS management and HTTPS support. The application was tested successfully, ensuring reliable performance, secure communication, and readiness for future scaling and production use.</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 w:name="Symbol">
    <w:panose1 w:val="05050102010706020507"/>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6BD041B"/>
    <w:rsid w:val="0B3A1579"/>
    <w:rsid w:val="3B3742B4"/>
    <w:rsid w:val="3C7265BA"/>
    <w:rsid w:val="42B16342"/>
    <w:rsid w:val="4DFF0486"/>
    <w:rsid w:val="4FAD5E6E"/>
    <w:rsid w:val="58EF3433"/>
    <w:rsid w:val="6056529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5"/>
    <w:unhideWhenUsed/>
    <w:qFormat/>
    <w:uiPriority w:val="99"/>
    <w:pPr>
      <w:spacing w:after="120"/>
    </w:pPr>
  </w:style>
  <w:style w:type="paragraph" w:styleId="14">
    <w:name w:val="Body Text 2"/>
    <w:basedOn w:val="1"/>
    <w:link w:val="146"/>
    <w:unhideWhenUsed/>
    <w:qFormat/>
    <w:uiPriority w:val="99"/>
    <w:pPr>
      <w:spacing w:after="120" w:line="480" w:lineRule="auto"/>
    </w:pPr>
  </w:style>
  <w:style w:type="paragraph" w:styleId="15">
    <w:name w:val="Body Text 3"/>
    <w:basedOn w:val="1"/>
    <w:link w:val="147"/>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7"/>
    <w:unhideWhenUsed/>
    <w:qFormat/>
    <w:uiPriority w:val="99"/>
    <w:pPr>
      <w:tabs>
        <w:tab w:val="center" w:pos="4680"/>
        <w:tab w:val="right" w:pos="9360"/>
      </w:tabs>
      <w:spacing w:after="0" w:line="240" w:lineRule="auto"/>
    </w:pPr>
  </w:style>
  <w:style w:type="paragraph" w:styleId="19">
    <w:name w:val="header"/>
    <w:basedOn w:val="1"/>
    <w:link w:val="136"/>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3">
    <w:name w:val="Normal (Web)"/>
    <w:semiHidden/>
    <w:unhideWhenUsed/>
    <w:uiPriority w:val="99"/>
    <w:pPr>
      <w:spacing w:before="0" w:beforeAutospacing="1" w:after="0" w:afterAutospacing="1"/>
      <w:ind w:left="0" w:right="0"/>
      <w:jc w:val="left"/>
    </w:pPr>
    <w:rPr>
      <w:kern w:val="0"/>
      <w:sz w:val="24"/>
      <w:szCs w:val="24"/>
      <w:lang w:val="en-US" w:eastAsia="zh-CN" w:bidi="ar"/>
    </w:rPr>
  </w:style>
  <w:style w:type="character" w:styleId="34">
    <w:name w:val="Strong"/>
    <w:basedOn w:val="11"/>
    <w:qFormat/>
    <w:uiPriority w:val="22"/>
    <w:rPr>
      <w:b/>
      <w:bCs/>
    </w:rPr>
  </w:style>
  <w:style w:type="paragraph" w:styleId="35">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6">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7">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8">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6">
    <w:name w:val="Header Char"/>
    <w:basedOn w:val="11"/>
    <w:link w:val="19"/>
    <w:qFormat/>
    <w:uiPriority w:val="99"/>
  </w:style>
  <w:style w:type="character" w:customStyle="1" w:styleId="137">
    <w:name w:val="Footer Char"/>
    <w:basedOn w:val="11"/>
    <w:link w:val="18"/>
    <w:qFormat/>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1"/>
    <w:link w:val="37"/>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1"/>
    <w:link w:val="3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1"/>
    <w:link w:val="13"/>
    <w:qFormat/>
    <w:uiPriority w:val="99"/>
  </w:style>
  <w:style w:type="character" w:customStyle="1" w:styleId="146">
    <w:name w:val="Body Text 2 Char"/>
    <w:basedOn w:val="11"/>
    <w:link w:val="14"/>
    <w:qFormat/>
    <w:uiPriority w:val="99"/>
  </w:style>
  <w:style w:type="character" w:customStyle="1" w:styleId="147">
    <w:name w:val="Body Text 3 Char"/>
    <w:basedOn w:val="11"/>
    <w:link w:val="15"/>
    <w:qFormat/>
    <w:uiPriority w:val="99"/>
    <w:rPr>
      <w:sz w:val="16"/>
      <w:szCs w:val="16"/>
    </w:rPr>
  </w:style>
  <w:style w:type="character" w:customStyle="1" w:styleId="148">
    <w:name w:val="Macro Text Char"/>
    <w:basedOn w:val="11"/>
    <w:link w:val="32"/>
    <w:qFormat/>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1"/>
    <w:link w:val="149"/>
    <w:qFormat/>
    <w:uiPriority w:val="29"/>
    <w:rPr>
      <w:i/>
      <w:iCs/>
      <w:color w:val="000000" w:themeColor="text1"/>
      <w14:textFill>
        <w14:solidFill>
          <w14:schemeClr w14:val="tx1"/>
        </w14:solidFill>
      </w14:textFill>
    </w:rPr>
  </w:style>
  <w:style w:type="character" w:customStyle="1" w:styleId="151">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3">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1"/>
    <w:link w:val="157"/>
    <w:qFormat/>
    <w:uiPriority w:val="30"/>
    <w:rPr>
      <w:b/>
      <w:bCs/>
      <w:i/>
      <w:iCs/>
      <w:color w:val="4F81BD" w:themeColor="accent1"/>
      <w14:textFill>
        <w14:solidFill>
          <w14:schemeClr w14:val="accent1"/>
        </w14:solidFill>
      </w14:textFill>
    </w:rPr>
  </w:style>
  <w:style w:type="character" w:customStyle="1" w:styleId="159">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1"/>
    <w:qFormat/>
    <w:uiPriority w:val="21"/>
    <w:rPr>
      <w:b/>
      <w:bCs/>
      <w:i/>
      <w:iCs/>
      <w:color w:val="4F81BD" w:themeColor="accent1"/>
      <w14:textFill>
        <w14:solidFill>
          <w14:schemeClr w14:val="accent1"/>
        </w14:solidFill>
      </w14:textFill>
    </w:rPr>
  </w:style>
  <w:style w:type="character" w:customStyle="1" w:styleId="161">
    <w:name w:val="Subtle Reference"/>
    <w:basedOn w:val="11"/>
    <w:qFormat/>
    <w:uiPriority w:val="31"/>
    <w:rPr>
      <w:smallCaps/>
      <w:color w:val="C0504D" w:themeColor="accent2"/>
      <w:u w:val="single"/>
      <w14:textFill>
        <w14:solidFill>
          <w14:schemeClr w14:val="accent2"/>
        </w14:solidFill>
      </w14:textFill>
    </w:rPr>
  </w:style>
  <w:style w:type="character" w:customStyle="1" w:styleId="162">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1"/>
    <w:qFormat/>
    <w:uiPriority w:val="33"/>
    <w:rPr>
      <w:b/>
      <w:bCs/>
      <w:smallCaps/>
      <w:spacing w:val="5"/>
    </w:rPr>
  </w:style>
  <w:style w:type="paragraph" w:customStyle="1" w:styleId="164">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7" Type="http://schemas.openxmlformats.org/officeDocument/2006/relationships/fontTable" Target="fontTable.xml"/><Relationship Id="rId36" Type="http://schemas.openxmlformats.org/officeDocument/2006/relationships/customXml" Target="../customXml/item1.xml"/><Relationship Id="rId35" Type="http://schemas.openxmlformats.org/officeDocument/2006/relationships/numbering" Target="numbering.xml"/><Relationship Id="rId34" Type="http://schemas.openxmlformats.org/officeDocument/2006/relationships/image" Target="media/image29.png"/><Relationship Id="rId33" Type="http://schemas.openxmlformats.org/officeDocument/2006/relationships/image" Target="media/image28.png"/><Relationship Id="rId32" Type="http://schemas.openxmlformats.org/officeDocument/2006/relationships/image" Target="media/image27.png"/><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footnotes" Target="footnotes.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14</Pages>
  <Words>408</Words>
  <Characters>2514</Characters>
  <Lines>0</Lines>
  <Paragraphs>0</Paragraphs>
  <TotalTime>984</TotalTime>
  <ScaleCrop>false</ScaleCrop>
  <LinksUpToDate>false</LinksUpToDate>
  <CharactersWithSpaces>2886</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Sudhanshu Joshi</cp:lastModifiedBy>
  <dcterms:modified xsi:type="dcterms:W3CDTF">2026-07-06T15:00:18Z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eyJoZGlkIjoiMzYxYjdlZjY5YWE4YjRjMTgzOGZhMTg0NDEzZjI0M2MiLCJ1c2VySWQiOiI1Njc0NDQ1NzAyNTMifQ==</vt:lpwstr>
  </property>
  <property fmtid="{D5CDD505-2E9C-101B-9397-08002B2CF9AE}" pid="3" name="KSOProductBuildVer">
    <vt:lpwstr>1033-12.1.0.26880</vt:lpwstr>
  </property>
  <property fmtid="{D5CDD505-2E9C-101B-9397-08002B2CF9AE}" pid="4" name="ICV">
    <vt:lpwstr>84A4A3FD02F545A8B5C25086AA5B8A22_13</vt:lpwstr>
  </property>
</Properties>
</file>